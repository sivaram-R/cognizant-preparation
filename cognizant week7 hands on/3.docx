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ED3FFA">
      <w:pPr>
        <w:pStyle w:val="36"/>
      </w:pPr>
      <w:r>
        <w:t>React Lab Report - EventExamplesApp</w:t>
      </w:r>
    </w:p>
    <w:p w14:paraId="35B614F0">
      <w:pPr>
        <w:pStyle w:val="2"/>
      </w:pPr>
      <w:r>
        <w:t>Introduction</w:t>
      </w:r>
    </w:p>
    <w:p w14:paraId="524B9210">
      <w:r>
        <w:t>This lab focuses on handling events in React, such as button clicks, synthetic events, and using arguments with functions.</w:t>
      </w:r>
    </w:p>
    <w:p w14:paraId="2A9AF0E9">
      <w:pPr>
        <w:pStyle w:val="2"/>
      </w:pPr>
      <w:r>
        <w:t>Objectives and What I Learned</w:t>
      </w:r>
    </w:p>
    <w:p w14:paraId="3B3AC71F">
      <w:r>
        <w:t>- Handle React events using onClick</w:t>
      </w:r>
    </w:p>
    <w:p w14:paraId="58EC4318">
      <w:r>
        <w:t>- Use multiple methods on a single event</w:t>
      </w:r>
    </w:p>
    <w:p w14:paraId="78E2444E">
      <w:r>
        <w:t>- Pass arguments to event handlers</w:t>
      </w:r>
    </w:p>
    <w:p w14:paraId="5EC1FE3C">
      <w:r>
        <w:t>- Use synthetic events like onPress</w:t>
      </w:r>
    </w:p>
    <w:p w14:paraId="5ADD3930">
      <w:r>
        <w:t>- Implement a currency converter using button click</w:t>
      </w:r>
    </w:p>
    <w:p w14:paraId="0D4B216E">
      <w:pPr>
        <w:pStyle w:val="2"/>
      </w:pPr>
      <w:r>
        <w:t>Hands-on Practice Summary</w:t>
      </w:r>
    </w:p>
    <w:p w14:paraId="06BD143D">
      <w:r>
        <w:t>Created 'eventexamplesapp' to demonstrate event handling. Included counter increment/decrement, custom welcome alert, synthetic events, and INR to Euro currency conversion.</w:t>
      </w:r>
    </w:p>
    <w:p w14:paraId="54D0D1C5">
      <w:pPr>
        <w:pStyle w:val="2"/>
      </w:pPr>
      <w:r>
        <w:t>Code Snippets</w:t>
      </w:r>
    </w:p>
    <w:p w14:paraId="6E992CD7">
      <w:pPr>
        <w:rPr>
          <w:b/>
          <w:bCs/>
        </w:rPr>
      </w:pPr>
      <w:r>
        <w:rPr>
          <w:b/>
          <w:bCs/>
        </w:rPr>
        <w:t>App.js</w:t>
      </w:r>
    </w:p>
    <w:p w14:paraId="045357F5">
      <w:r>
        <w:br w:type="textWrapping"/>
      </w:r>
      <w:r>
        <w:t>import React, { Component } from 'react';</w:t>
      </w:r>
      <w:r>
        <w:br w:type="textWrapping"/>
      </w:r>
      <w:r>
        <w:t>class App extends Component {</w:t>
      </w:r>
      <w:r>
        <w:br w:type="textWrapping"/>
      </w:r>
      <w:r>
        <w:t xml:space="preserve">  constructor(props) {</w:t>
      </w:r>
      <w:r>
        <w:br w:type="textWrapping"/>
      </w:r>
      <w:r>
        <w:t xml:space="preserve">    super(props);</w:t>
      </w:r>
      <w:r>
        <w:br w:type="textWrapping"/>
      </w:r>
      <w:r>
        <w:t xml:space="preserve">    this.state = { counter: 0, rupees: '', euro: '' };</w:t>
      </w:r>
      <w:r>
        <w:br w:type="textWrapping"/>
      </w:r>
      <w:r>
        <w:t xml:space="preserve">  }</w:t>
      </w:r>
      <w:r>
        <w:br w:type="textWrapping"/>
      </w:r>
      <w:r>
        <w:t xml:space="preserve">  increase = () =&gt; { this.setState(prev =&gt; ({ counter: prev.counter + 1 })); this.sayHello(); }</w:t>
      </w:r>
      <w:r>
        <w:br w:type="textWrapping"/>
      </w:r>
      <w:r>
        <w:t xml:space="preserve">  decrease = () =&gt; { this.setState(prev =&gt; ({ counter: prev.counter - 1 })); }</w:t>
      </w:r>
      <w:r>
        <w:br w:type="textWrapping"/>
      </w:r>
      <w:r>
        <w:t xml:space="preserve">  sayHello = () =&gt; { alert("Hello!") }</w:t>
      </w:r>
      <w:r>
        <w:br w:type="textWrapping"/>
      </w:r>
      <w:r>
        <w:t xml:space="preserve">  sayWelcome = (msg) =&gt; { alert("Welcome Message: " + msg); }</w:t>
      </w:r>
      <w:r>
        <w:br w:type="textWrapping"/>
      </w:r>
      <w:r>
        <w:t xml:space="preserve">  handleClick = (e) =&gt; { alert("I was clicked! " + e.type); }</w:t>
      </w:r>
      <w:r>
        <w:br w:type="textWrapping"/>
      </w:r>
      <w:r>
        <w:t xml:space="preserve">  handleRupeesChange = (e) =&gt; { this.setState({ rupees: e.target.value }); }</w:t>
      </w:r>
      <w:r>
        <w:br w:type="textWrapping"/>
      </w:r>
      <w:r>
        <w:t xml:space="preserve">  handleSubmit = () =&gt; { const euro = (this.state.rupees / 90).toFixed(2); this.setState({ euro }); }</w:t>
      </w:r>
      <w:r>
        <w:br w:type="textWrapping"/>
      </w:r>
      <w:r>
        <w:t xml:space="preserve">  render() {</w:t>
      </w:r>
      <w:r>
        <w:br w:type="textWrapping"/>
      </w:r>
      <w:r>
        <w:t xml:space="preserve">    return (</w:t>
      </w:r>
      <w:r>
        <w:br w:type="textWrapping"/>
      </w:r>
      <w:r>
        <w:t xml:space="preserve">      &lt;div&gt;</w:t>
      </w:r>
      <w:r>
        <w:br w:type="textWrapping"/>
      </w:r>
      <w:r>
        <w:t xml:space="preserve">        &lt;h1&gt;Event Examples&lt;/h1&gt;</w:t>
      </w:r>
      <w:r>
        <w:br w:type="textWrapping"/>
      </w:r>
      <w:r>
        <w:t xml:space="preserve">        &lt;button onClick={this.increase}&gt;Increment&lt;/button&gt;</w:t>
      </w:r>
      <w:r>
        <w:br w:type="textWrapping"/>
      </w:r>
      <w:r>
        <w:t xml:space="preserve">        &lt;button onClick={this.decrease}&gt;Decrement&lt;/button&gt;</w:t>
      </w:r>
      <w:r>
        <w:br w:type="textWrapping"/>
      </w:r>
      <w:r>
        <w:t xml:space="preserve">        &lt;button onClick={() =&gt; this.sayWelcome("React!")}&gt;Say Welcome&lt;/button&gt;</w:t>
      </w:r>
      <w:r>
        <w:br w:type="textWrapping"/>
      </w:r>
      <w:r>
        <w:t xml:space="preserve">        &lt;button onClick={this.handleClick}&gt;Synthetic Event&lt;/button&gt;</w:t>
      </w:r>
      <w:r>
        <w:br w:type="textWrapping"/>
      </w:r>
      <w:r>
        <w:t xml:space="preserve">        &lt;input type="number" onChange={this.handleRupeesChange} /&gt;</w:t>
      </w:r>
      <w:r>
        <w:br w:type="textWrapping"/>
      </w:r>
      <w:r>
        <w:t xml:space="preserve">        &lt;button onClick={this.handleSubmit}&gt;Convert&lt;/button&gt;</w:t>
      </w:r>
      <w:r>
        <w:br w:type="textWrapping"/>
      </w:r>
      <w:r>
        <w:t xml:space="preserve">        &lt;p&gt;EUR: {this.state.euro}&lt;/p&gt;</w:t>
      </w:r>
      <w:r>
        <w:br w:type="textWrapping"/>
      </w:r>
      <w:r>
        <w:t xml:space="preserve">      &lt;/div&gt;</w:t>
      </w:r>
      <w:r>
        <w:br w:type="textWrapping"/>
      </w:r>
      <w:r>
        <w:t xml:space="preserve">    );</w:t>
      </w:r>
      <w:r>
        <w:br w:type="textWrapping"/>
      </w:r>
      <w:r>
        <w:t xml:space="preserve">  }</w:t>
      </w:r>
      <w:r>
        <w:br w:type="textWrapping"/>
      </w:r>
      <w:r>
        <w:t>}</w:t>
      </w:r>
      <w:r>
        <w:br w:type="textWrapping"/>
      </w:r>
      <w:r>
        <w:t>export default App;</w:t>
      </w:r>
      <w:r>
        <w:br w:type="textWrapping"/>
      </w:r>
    </w:p>
    <w:p w14:paraId="3232079B">
      <w:pPr>
        <w:pStyle w:val="2"/>
      </w:pPr>
      <w:r>
        <w:t>Screenshot</w:t>
      </w:r>
    </w:p>
    <w:p w14:paraId="201BFE7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5765" cy="2755900"/>
            <wp:effectExtent l="0" t="0" r="635" b="2540"/>
            <wp:docPr id="1" name="Picture 1" descr="Screenshot 2025-08-03 13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03 134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4E3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2" name="Picture 2" descr="Screenshot 2025-08-03 13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03 1350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100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3" name="Picture 3" descr="Screenshot 2025-08-03 13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03 1350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2D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4" name="Picture 4" descr="Screenshot 2025-08-03 13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03 1350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BFA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5" name="Picture 5" descr="Screenshot 2025-08-03 1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03 135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72E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6" name="Picture 6" descr="Screenshot 2025-08-03 13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03 1351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6F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7" name="Picture 7" descr="Screenshot 2025-08-03 1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03 1351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F76B6D">
      <w:pPr>
        <w:pStyle w:val="2"/>
      </w:pPr>
      <w:r>
        <w:t>Conclusion</w:t>
      </w:r>
    </w:p>
    <w:p w14:paraId="020D8E01">
      <w:r>
        <w:t>This lab helped me understand how to handle events, bind methods, pass arguments, and update component state based on user actions.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30D13BDC"/>
    <w:rsid w:val="7A42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siva ram</cp:lastModifiedBy>
  <dcterms:modified xsi:type="dcterms:W3CDTF">2025-08-03T08:44:52Z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A77B68AB847A47C5A380F61F52ADF6A6_13</vt:lpwstr>
  </property>
</Properties>
</file>